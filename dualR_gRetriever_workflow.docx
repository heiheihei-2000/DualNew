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Top‑3 Attention Subgraph + DualR Multi‑Choice Prompt Complete Workflow</w:t>
      </w:r>
    </w:p>
    <w:p>
      <w:pPr>
        <w:pStyle w:val="4"/>
      </w:pPr>
      <w:r>
        <w:t>0  整体框架示意</w:t>
      </w:r>
    </w:p>
    <w:p>
      <w:r>
        <w:t>① 主题实体</w:t>
      </w:r>
    </w:p>
    <w:p>
      <w:r>
        <w:t>② 三层注意力 Top‑3 扩展→子图 S★</w:t>
      </w:r>
    </w:p>
    <w:p>
      <w:r>
        <w:t>③ GNN 3‑hop 消息传播</w:t>
      </w:r>
    </w:p>
    <w:p>
      <w:r>
        <w:t>④ POOL+MLP → 结构向量 h_g</w:t>
      </w:r>
    </w:p>
    <w:p>
      <w:r>
        <w:t>⑤ 回溯推理链 + 候选筛选</w:t>
      </w:r>
    </w:p>
    <w:p>
      <w:r>
        <w:t>⑥ textualize(S★)+查询 → 文本向量 h_t</w:t>
      </w:r>
    </w:p>
    <w:p>
      <w:r>
        <w:t>⑦ 多选提示 prompt（候选+链+概率）</w:t>
      </w:r>
    </w:p>
    <w:p>
      <w:r>
        <w:t>⑧ [h_g ; h_t] + prompt → 冻结 LLM 一步生成答案</w:t>
      </w:r>
    </w:p>
    <w:p>
      <w:pPr>
        <w:pStyle w:val="4"/>
      </w:pPr>
      <w:r>
        <w:t>1  子图构建：注意力 Top‑3 × 3 跳</w:t>
      </w:r>
    </w:p>
    <w:p>
      <w:r>
        <w:t>• 起点：问题中的主题实体集合 E₀。</w:t>
      </w:r>
    </w:p>
    <w:p>
      <w:r>
        <w:t>• 每跳步骤：</w:t>
      </w:r>
    </w:p>
    <w:p>
      <w:r>
        <w:t xml:space="preserve">  – 计算实体‑关系‑问题三元组的注意力 α。</w:t>
      </w:r>
    </w:p>
    <w:p>
      <w:r>
        <w:t xml:space="preserve">  – 保留 α 最高的 3 条边，扩展到下一层实体。</w:t>
      </w:r>
    </w:p>
    <w:p>
      <w:r>
        <w:t xml:space="preserve">  – 累积得到 ≤27 条边的紧凑子图 S★。</w:t>
      </w:r>
    </w:p>
    <w:p>
      <w:r>
        <w:t>• 同时保存各边 α 供后续回溯。</w:t>
      </w:r>
    </w:p>
    <w:p>
      <w:pPr>
        <w:pStyle w:val="4"/>
      </w:pPr>
      <w:r>
        <w:t>2  结构向量生成</w:t>
      </w:r>
    </w:p>
    <w:p>
      <w:r>
        <w:t>• 对 S★ 中节点最终嵌入做均值池化：h_g = MEAN{h(v)}。</w:t>
      </w:r>
    </w:p>
    <w:p>
      <w:r>
        <w:t>• 用两层 MLP 投影 h_g → 软提示向量 \hat{h}_g ∈ ℝ^{d_LLM}。</w:t>
      </w:r>
    </w:p>
    <w:p>
      <w:pPr>
        <w:pStyle w:val="4"/>
      </w:pPr>
      <w:r>
        <w:t>3  文本向量生成</w:t>
      </w:r>
    </w:p>
    <w:p>
      <w:r>
        <w:t>• 将 S★ 的所有三元组展平成自然语言：'(h, r, t)'.</w:t>
      </w:r>
    </w:p>
    <w:p>
      <w:r>
        <w:t>• 拼接文本化子图与原问题：T = textualize(S★) + "Question: " + x_q。</w:t>
      </w:r>
    </w:p>
    <w:p>
      <w:r>
        <w:t>• 用冻结 LLM 的 Token Embedding 得到 h_t ∈ ℝ^{L×d_LLM}。</w:t>
      </w:r>
    </w:p>
    <w:p>
      <w:pPr>
        <w:pStyle w:val="4"/>
      </w:pPr>
      <w:r>
        <w:t>4  候选实体与推理链（DualR 核心）</w:t>
      </w:r>
    </w:p>
    <w:p>
      <w:r>
        <w:t>• 用 GNN logits 选 Top‑N 候选实体 (默认 N=3)。</w:t>
      </w:r>
    </w:p>
    <w:p>
      <w:r>
        <w:t>• 从第 3 跳向第 1 跳回溯 α 最大边，得链条 chain(v)。</w:t>
      </w:r>
    </w:p>
    <w:p>
      <w:r>
        <w:t>• 构造多选提示：</w:t>
      </w:r>
    </w:p>
    <w:p>
      <w:r>
        <w:t xml:space="preserve">  A. entity₁ (p=0.92) {链1}</w:t>
      </w:r>
    </w:p>
    <w:p>
      <w:r>
        <w:t xml:space="preserve">  B. entity₂ (p=0.06) {链2}</w:t>
      </w:r>
    </w:p>
    <w:p>
      <w:r>
        <w:t xml:space="preserve">  C. entity₃ (p=0.02) {链3}</w:t>
      </w:r>
    </w:p>
    <w:p>
      <w:pPr>
        <w:pStyle w:val="4"/>
      </w:pPr>
      <w:r>
        <w:t>5  融合输入并调用 LLM</w:t>
      </w:r>
    </w:p>
    <w:p>
      <w:pPr>
        <w:rPr>
          <w:rFonts w:hint="eastAsia" w:eastAsia="宋体"/>
          <w:lang w:eastAsia="zh-CN"/>
        </w:rPr>
      </w:pPr>
      <w:r>
        <w:t>• 文本输入：prompt_MC + '\n' + T。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参考example_chat_completion.py 中的构建对话的方式</w:t>
      </w:r>
      <w:r>
        <w:rPr>
          <w:rFonts w:hint="eastAsia" w:eastAsia="宋体"/>
          <w:lang w:eastAsia="zh-CN"/>
        </w:rPr>
        <w:t>）</w:t>
      </w:r>
    </w:p>
    <w:p>
      <w:r>
        <w:t>• 结构提示：soft_prompt = [\hat{h}_g ; MEAN(h_t)].</w:t>
      </w:r>
    </w:p>
    <w:p>
      <w:r>
        <w:t>• 送入冻结 LLM，一步生成答案。</w:t>
      </w:r>
    </w:p>
    <w:p>
      <w:pPr>
        <w:pStyle w:val="4"/>
      </w:pPr>
      <w:r>
        <w:t>6  训练信号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模型的的训练我希望采用统一架构方法，而不是传统的多损失组合的方式</w:t>
      </w:r>
      <w:r>
        <w:rPr>
          <w:rFonts w:hint="default" w:eastAsia="宋体"/>
          <w:lang w:val="en-US" w:eastAsia="zh-CN"/>
        </w:rPr>
        <w:t>,</w:t>
      </w:r>
      <w:r>
        <w:rPr>
          <w:rFonts w:hint="eastAsia" w:eastAsia="宋体"/>
          <w:lang w:val="en-US" w:eastAsia="zh-CN"/>
        </w:rPr>
        <w:t>请参考如下方式</w:t>
      </w:r>
      <w:bookmarkStart w:id="0" w:name="_GoBack"/>
      <w:bookmarkEnd w:id="0"/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单一损失函数：train.py:70 使用 loss = model(batch) 计算统一损失</w:t>
      </w:r>
    </w:p>
    <w:p>
      <w:pPr>
        <w:rPr>
          <w:rFonts w:hint="eastAsia"/>
        </w:rPr>
      </w:pPr>
      <w:r>
        <w:rPr>
          <w:rFonts w:hint="eastAsia"/>
        </w:rPr>
        <w:t xml:space="preserve">  - 架构融合：graph_llm.py:163-171 中GNN输出被投影并连接到LLM输入序列</w:t>
      </w:r>
    </w:p>
    <w:p>
      <w:pPr>
        <w:rPr>
          <w:rFonts w:hint="eastAsia"/>
        </w:rPr>
      </w:pPr>
      <w:r>
        <w:rPr>
          <w:rFonts w:hint="eastAsia"/>
        </w:rPr>
        <w:t xml:space="preserve">  - 端到端训练：使用标准的因果语言建模损失，梯度自动回传至GNN和LLM组件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损失计算流程：</w:t>
      </w:r>
    </w:p>
    <w:p>
      <w:pPr>
        <w:rPr>
          <w:rFonts w:hint="eastAsia"/>
        </w:rPr>
      </w:pPr>
      <w:r>
        <w:rPr>
          <w:rFonts w:hint="eastAsia"/>
        </w:rPr>
        <w:t xml:space="preserve">  1. GNN编码图结构 (graph_llm.py:108-116)</w:t>
      </w:r>
    </w:p>
    <w:p>
      <w:pPr>
        <w:rPr>
          <w:rFonts w:hint="eastAsia"/>
        </w:rPr>
      </w:pPr>
      <w:r>
        <w:rPr>
          <w:rFonts w:hint="eastAsia"/>
        </w:rPr>
        <w:t xml:space="preserve">  2. 图嵌入投影到LLM维度 (graph_llm.py:133)</w:t>
      </w:r>
    </w:p>
    <w:p>
      <w:pPr>
        <w:rPr>
          <w:rFonts w:hint="eastAsia"/>
        </w:rPr>
      </w:pPr>
      <w:r>
        <w:rPr>
          <w:rFonts w:hint="eastAsia"/>
        </w:rPr>
        <w:t xml:space="preserve">  3. 图嵌入与文本嵌入拼接 (graph_llm.py:144)</w:t>
      </w:r>
    </w:p>
    <w:p>
      <w:pPr>
        <w:rPr>
          <w:rFonts w:hint="eastAsia"/>
        </w:rPr>
      </w:pPr>
      <w:r>
        <w:rPr>
          <w:rFonts w:hint="eastAsia"/>
        </w:rPr>
        <w:t xml:space="preserve">  4. 计算统一的语言模型损失 (graph_llm.py:171)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graph</w:t>
      </w:r>
      <w:r>
        <w:rPr>
          <w:rFonts w:hint="default" w:eastAsia="宋体"/>
          <w:lang w:val="en-US" w:eastAsia="zh-CN"/>
        </w:rPr>
        <w:t>_llm.py</w:t>
      </w:r>
    </w:p>
    <w:p>
      <w:pPr>
        <w:pStyle w:val="28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import contextlib</w:t>
      </w:r>
      <w:r>
        <w:rPr>
          <w:rFonts w:hint="eastAsia"/>
        </w:rPr>
        <w:br w:type="textWrapping"/>
      </w:r>
      <w:r>
        <w:rPr>
          <w:rFonts w:hint="eastAsia"/>
        </w:rPr>
        <w:t>import torch</w:t>
      </w:r>
      <w:r>
        <w:rPr>
          <w:rFonts w:hint="eastAsia"/>
        </w:rPr>
        <w:br w:type="textWrapping"/>
      </w:r>
      <w:r>
        <w:rPr>
          <w:rFonts w:hint="eastAsia"/>
        </w:rPr>
        <w:t>import torch.nn as nn</w:t>
      </w:r>
      <w:r>
        <w:rPr>
          <w:rFonts w:hint="eastAsia"/>
        </w:rPr>
        <w:br w:type="textWrapping"/>
      </w:r>
      <w:r>
        <w:rPr>
          <w:rFonts w:hint="eastAsia"/>
        </w:rPr>
        <w:t>from torch.cuda.amp import autocast as autocast</w:t>
      </w:r>
      <w:r>
        <w:rPr>
          <w:rFonts w:hint="eastAsia"/>
        </w:rPr>
        <w:br w:type="textWrapping"/>
      </w:r>
      <w:r>
        <w:rPr>
          <w:rFonts w:hint="eastAsia"/>
        </w:rPr>
        <w:t>from transformers import AutoModelForCausalLM, AutoTokenizer</w:t>
      </w:r>
      <w:r>
        <w:rPr>
          <w:rFonts w:hint="eastAsia"/>
        </w:rPr>
        <w:br w:type="textWrapping"/>
      </w:r>
      <w:r>
        <w:rPr>
          <w:rFonts w:hint="eastAsia"/>
        </w:rPr>
        <w:t>from torch_scatter import scatter</w:t>
      </w:r>
      <w:r>
        <w:rPr>
          <w:rFonts w:hint="eastAsia"/>
        </w:rPr>
        <w:br w:type="textWrapping"/>
      </w:r>
      <w:r>
        <w:rPr>
          <w:rFonts w:hint="eastAsia"/>
        </w:rPr>
        <w:t>from src.model.gnn import load_gnn_model</w:t>
      </w:r>
      <w:r>
        <w:rPr>
          <w:rFonts w:hint="eastAsia"/>
        </w:rPr>
        <w:br w:type="textWrapping"/>
      </w:r>
      <w:r>
        <w:rPr>
          <w:rFonts w:hint="eastAsia"/>
        </w:rPr>
        <w:t>from peft import 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LoraConfig,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get_peft_model,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prepare_model_for_kbit_training,</w:t>
      </w:r>
      <w:r>
        <w:rPr>
          <w:rFonts w:hint="eastAsia"/>
        </w:rPr>
        <w:br w:type="textWrapping"/>
      </w:r>
      <w:r>
        <w:rPr>
          <w:rFonts w:hint="eastAsia"/>
        </w:rPr>
        <w:t>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BOS = '&lt;s&gt;[INST]'</w:t>
      </w:r>
      <w:r>
        <w:rPr>
          <w:rFonts w:hint="eastAsia"/>
        </w:rPr>
        <w:br w:type="textWrapping"/>
      </w:r>
      <w:r>
        <w:rPr>
          <w:rFonts w:hint="eastAsia"/>
        </w:rPr>
        <w:t>EOS_USER = '[/INST]'</w:t>
      </w:r>
      <w:r>
        <w:rPr>
          <w:rFonts w:hint="eastAsia"/>
        </w:rPr>
        <w:br w:type="textWrapping"/>
      </w:r>
      <w:r>
        <w:rPr>
          <w:rFonts w:hint="eastAsia"/>
        </w:rPr>
        <w:t>EOS = '&lt;/s&gt;'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IGNORE_INDEX = -100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class GraphLLM(torch.nn.Module):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def __init__(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args,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**kwargs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super().__init__()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self.max_txt_len = args.max_txt_len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self.max_new_tokens = args.max_new_tokens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print('Loading LLAMA')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kwargs =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"max_memory": {0: '80GiB', 1: '80GiB'},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"device_map": "auto",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"revision": "main",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self.tokenizer = AutoTokenizer.from_pretrained(args.llm_model_path, use_fast=False, revision=kwargs["revision"])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self.tokenizer.pad_token_id = 0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self.tokenizer.padding_side = 'left'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model = AutoModelForCausalLM.from_pretrained(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args.llm_model_path,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torch_dtype=torch.float16,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low_cpu_mem_usage=True,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**kwargs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args.llm_frozen == 'True':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print("Freezing LLAMA!")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name, param in model.named_parameters():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param.requires_grad = False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else: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print("Training LLAMA with LORA!")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model = prepare_model_for_kbit_training(model)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lora_r: int = 8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lora_alpha: int = 16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lora_dropout: float = 0.05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lora_target_modules = [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"q_proj",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"v_proj",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config = LoraConfig(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r=lora_r,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lora_alpha=lora_alpha,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target_modules=lora_target_modules,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lora_dropout=lora_dropout,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bias="none",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task_type="CAUSAL_LM",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model = get_peft_model(model, config)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self.model = model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print('Finish loading LLAMA!')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self.graph_encoder = load_gnn_model[args.gnn_model_name](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in_channels=args.gnn_in_dim,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out_channels=args.gnn_hidden_dim,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hidden_channels=args.gnn_hidden_dim,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num_layers=args.gnn_num_layers,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dropout=args.gnn_dropout,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num_heads=args.gnn_num_heads,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).to(self.model.device)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self.projector = nn.Sequential(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nn.Linear(args.gnn_hidden_dim, 2048),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nn.Sigmoid(),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nn.Linear(2048, 4096),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).to(self.model.device)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self.word_embedding = self.model.model.get_input_embeddings()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@property</w:t>
      </w:r>
      <w:r>
        <w:rPr>
          <w:rFonts w:hint="eastAsia"/>
        </w:rPr>
        <w:br w:type="textWrapping"/>
      </w:r>
      <w:r>
        <w:rPr>
          <w:rFonts w:hint="eastAsia"/>
        </w:rPr>
        <w:t xml:space="preserve">    def device(self):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list(self.parameters())[0].device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def maybe_autocast(self, dtype=torch.bfloat16):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if on cpu, don't use autocast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if on gpu, use autocast with dtype if provided, otherwise use torch.float16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enable_autocast = self.device != torch.device("cpu")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enable_autocast: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torch.cuda.amp.autocast(dtype=dtype)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else: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contextlib.nullcontext()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def encode_graphs(self, samples):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 = samples['graph']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 = graphs.to(self.model.device)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n_embeds, _ = self.graph_encoder(graphs.x, graphs.edge_index.long(), graphs.edge_attr)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mean pooling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g_embeds = scatter(n_embeds, graphs.batch, dim=0, reduce='mean')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g_embeds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def forward(self, samples):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encode description, questions and labels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questions = self.tokenizer(samples["question"], add_special_tokens=False)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descriptions = self.tokenizer(samples["desc"], add_special_tokens=False)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labels = self.tokenizer(samples["label"], add_special_tokens=False)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encode special tokens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eos_tokens = self.tokenizer(EOS, add_special_tokens=False)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eos_user_tokens = self.tokenizer(EOS_USER, add_special_tokens=False)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bos_embeds = self.word_embedding(self.tokenizer(BOS, add_special_tokens=False, return_tensors='pt').input_ids[0])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pad_embeds = self.word_embedding(torch.tensor(self.tokenizer.pad_token_id)).unsqueeze(0)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encode graphs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graph_embeds = self.encode_graphs(samples)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graph_embeds = self.projector(graph_embeds)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batch_size = len(samples['id'])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batch_inputs_embeds = []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batch_attention_mask = []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batch_label_input_ids = []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i in range(batch_size):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# Add bos &amp; eos token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label_input_ids = labels.input_ids[i][:self.max_new_tokens] + eos_tokens.input_ids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input_ids = descriptions.input_ids[i][:self.max_txt_len] + questions.input_ids[i] + eos_user_tokens.input_ids + label_input_ids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inputs_embeds = self.word_embedding(torch.tensor(input_ids).to(self.model.device))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inputs_embeds = torch.cat([bos_embeds, graph_embeds[i].unsqueeze(0), inputs_embeds], dim=0)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batch_inputs_embeds.append(inputs_embeds)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batch_attention_mask.append([1] * inputs_embeds.shape[0])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label_input_ids = [IGNORE_INDEX] * (inputs_embeds.shape[0]-len(label_input_ids))+label_input_ids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batch_label_input_ids.append(label_input_ids)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pad inputs_embeds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max_length = max([x.shape[0] for x in batch_inputs_embeds])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i in range(batch_size):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pad_length = max_length-batch_inputs_embeds[i].shape[0]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batch_inputs_embeds[i] = torch.cat([pad_embeds.repeat(pad_length, 1), batch_inputs_embeds[i]])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batch_attention_mask[i] = [0]*pad_length+batch_attention_mask[i]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batch_label_input_ids[i] = [IGNORE_INDEX] * pad_length+batch_label_input_ids[i]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inputs_embeds = torch.stack(batch_inputs_embeds, dim=0).to(self.model.device)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attention_mask = torch.tensor(batch_attention_mask).to(self.model.device)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label_input_ids = torch.tensor(batch_label_input_ids).to(self.model.device)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with self.maybe_autocast():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outputs = self.model(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inputs_embeds=inputs_embeds,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attention_mask=attention_mask,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return_dict=True,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labels=label_input_ids,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outputs.loss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def inference(self, samples):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encode description and questions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questions = self.tokenizer(samples["question"], add_special_tokens=False)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descriptions = self.tokenizer(samples["desc"], add_special_tokens=False)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encode special tokens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eos_user_tokens = self.tokenizer(EOS_USER, add_special_tokens=False)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bos_embeds = self.word_embedding(self.tokenizer(BOS, add_special_tokens=False, return_tensors='pt').input_ids[0])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pad_embeds = self.word_embedding(torch.tensor(self.tokenizer.pad_token_id)).unsqueeze(0)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encode graphs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graph_embeds = self.encode_graphs(samples)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graph_embeds = self.projector(graph_embeds)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batch_size = len(samples['id'])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batch_inputs_embeds = []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batch_attention_mask = []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i in range(batch_size):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# Add bos &amp; eos token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input_ids = descriptions.input_ids[i][:self.max_txt_len] + questions.input_ids[i] + eos_user_tokens.input_ids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inputs_embeds = self.word_embedding(torch.tensor(input_ids).to(self.model.device))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inputs_embeds = torch.cat([bos_embeds, graph_embeds[i].unsqueeze(0), inputs_embeds], dim=0)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batch_inputs_embeds.append(inputs_embeds)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batch_attention_mask.append([1] * inputs_embeds.shape[0])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# pad inputs_embeds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max_length = max([x.shape[0] for x in batch_inputs_embeds])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i in range(batch_size):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pad_length = max_length-batch_inputs_embeds[i].shape[0]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batch_inputs_embeds[i] = torch.cat([pad_embeds.repeat(pad_length, 1), batch_inputs_embeds[i]])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batch_attention_mask[i] = [0]*pad_length+batch_attention_mask[i]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inputs_embeds = torch.stack(batch_inputs_embeds, dim=0).to(self.model.device)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attention_mask = torch.tensor(batch_attention_mask).to(self.model.device)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with self.maybe_autocast():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outputs = self.model.generate(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inputs_embeds=inputs_embeds,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max_new_tokens=self.max_new_tokens,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attention_mask=attention_mask,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# do_sample=True,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use_cache=True  # IMPORTANT!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pred = self.tokenizer.batch_decode(outputs, skip_special_tokens=True)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{'id': samples['id'],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'pred': pred,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'label': samples['label'],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'question': samples['question'],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'desc': samples['desc'],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def print_trainable_params(self):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trainable_params = 0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all_param = 0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_, param in self.named_parameters():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num_params = param.numel()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all_param += num_params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param.requires_grad: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trainable_params += num_params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trainable_params, all_param</w:t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train.py</w:t>
      </w:r>
    </w:p>
    <w:p>
      <w:pPr>
        <w:pStyle w:val="28"/>
        <w:bidi w:val="0"/>
      </w:pPr>
      <w:r>
        <w:rPr>
          <w:rFonts w:hint="default"/>
          <w:lang w:val="en-US"/>
        </w:rPr>
        <w:t xml:space="preserve"> </w:t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t>import wandb</w:t>
      </w:r>
      <w:r>
        <w:rPr>
          <w:rFonts w:hint="default"/>
        </w:rPr>
        <w:br w:type="textWrapping"/>
      </w:r>
      <w:r>
        <w:rPr>
          <w:rFonts w:hint="default"/>
        </w:rPr>
        <w:t>import gc</w:t>
      </w:r>
      <w:r>
        <w:rPr>
          <w:rFonts w:hint="default"/>
        </w:rPr>
        <w:br w:type="textWrapping"/>
      </w:r>
      <w:r>
        <w:rPr>
          <w:rFonts w:hint="default"/>
        </w:rPr>
        <w:t>from tqdm import tqdm</w:t>
      </w:r>
      <w:r>
        <w:rPr>
          <w:rFonts w:hint="default"/>
        </w:rPr>
        <w:br w:type="textWrapping"/>
      </w:r>
      <w:r>
        <w:rPr>
          <w:rFonts w:hint="default"/>
        </w:rPr>
        <w:t>import torch</w:t>
      </w:r>
      <w:r>
        <w:rPr>
          <w:rFonts w:hint="default"/>
        </w:rPr>
        <w:br w:type="textWrapping"/>
      </w:r>
      <w:r>
        <w:rPr>
          <w:rFonts w:hint="default"/>
        </w:rPr>
        <w:t>import json</w:t>
      </w:r>
      <w:r>
        <w:rPr>
          <w:rFonts w:hint="default"/>
        </w:rPr>
        <w:br w:type="textWrapping"/>
      </w:r>
      <w:r>
        <w:rPr>
          <w:rFonts w:hint="default"/>
        </w:rPr>
        <w:t>import pandas as pd</w:t>
      </w:r>
      <w:r>
        <w:rPr>
          <w:rFonts w:hint="default"/>
        </w:rPr>
        <w:br w:type="textWrapping"/>
      </w:r>
      <w:r>
        <w:rPr>
          <w:rFonts w:hint="default"/>
        </w:rPr>
        <w:t>from torch.utils.data import DataLoader</w:t>
      </w:r>
      <w:r>
        <w:rPr>
          <w:rFonts w:hint="default"/>
        </w:rPr>
        <w:br w:type="textWrapping"/>
      </w:r>
      <w:r>
        <w:rPr>
          <w:rFonts w:hint="default"/>
        </w:rPr>
        <w:t>from torch.nn.utils import clip_grad_norm_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from src.model import load_model, llama_model_path</w:t>
      </w:r>
      <w:r>
        <w:rPr>
          <w:rFonts w:hint="default"/>
        </w:rPr>
        <w:br w:type="textWrapping"/>
      </w:r>
      <w:r>
        <w:rPr>
          <w:rFonts w:hint="default"/>
        </w:rPr>
        <w:t>from src.dataset import load_dataset</w:t>
      </w:r>
      <w:r>
        <w:rPr>
          <w:rFonts w:hint="default"/>
        </w:rPr>
        <w:br w:type="textWrapping"/>
      </w:r>
      <w:r>
        <w:rPr>
          <w:rFonts w:hint="default"/>
        </w:rPr>
        <w:t>from src.utils.evaluate import eval_funcs</w:t>
      </w:r>
      <w:r>
        <w:rPr>
          <w:rFonts w:hint="default"/>
        </w:rPr>
        <w:br w:type="textWrapping"/>
      </w:r>
      <w:r>
        <w:rPr>
          <w:rFonts w:hint="default"/>
        </w:rPr>
        <w:t>from src.config import parse_args_llama</w:t>
      </w:r>
      <w:r>
        <w:rPr>
          <w:rFonts w:hint="default"/>
        </w:rPr>
        <w:br w:type="textWrapping"/>
      </w:r>
      <w:r>
        <w:rPr>
          <w:rFonts w:hint="default"/>
        </w:rPr>
        <w:t>from src.utils.ckpt import _save_checkpoint, _reload_best_model</w:t>
      </w:r>
      <w:r>
        <w:rPr>
          <w:rFonts w:hint="default"/>
        </w:rPr>
        <w:br w:type="textWrapping"/>
      </w:r>
      <w:r>
        <w:rPr>
          <w:rFonts w:hint="default"/>
        </w:rPr>
        <w:t>from src.utils.collate import collate_fn</w:t>
      </w:r>
      <w:r>
        <w:rPr>
          <w:rFonts w:hint="default"/>
        </w:rPr>
        <w:br w:type="textWrapping"/>
      </w:r>
      <w:r>
        <w:rPr>
          <w:rFonts w:hint="default"/>
        </w:rPr>
        <w:t>from src.utils.seed import seed_everything</w:t>
      </w:r>
      <w:r>
        <w:rPr>
          <w:rFonts w:hint="default"/>
        </w:rPr>
        <w:br w:type="textWrapping"/>
      </w:r>
      <w:r>
        <w:rPr>
          <w:rFonts w:hint="default"/>
        </w:rPr>
        <w:t>from src.utils.lr_schedule import adjust_learning_rate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def main(args):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Step 1: Set up wandb</w:t>
      </w:r>
      <w:r>
        <w:rPr>
          <w:rFonts w:hint="default"/>
        </w:rPr>
        <w:br w:type="textWrapping"/>
      </w:r>
      <w:r>
        <w:rPr>
          <w:rFonts w:hint="default"/>
        </w:rPr>
        <w:t xml:space="preserve">    seed = args.seed</w:t>
      </w:r>
      <w:r>
        <w:rPr>
          <w:rFonts w:hint="default"/>
        </w:rPr>
        <w:br w:type="textWrapping"/>
      </w:r>
      <w:r>
        <w:rPr>
          <w:rFonts w:hint="default"/>
        </w:rPr>
        <w:t xml:space="preserve">    wandb.init(project=f"{args.project}",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name=f"{args.dataset}_{args.model_name}_seed{seed}",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config=args)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seed_everything(seed=args.seed)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print(args)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dataset = load_dataset[args.dataset]()</w:t>
      </w:r>
      <w:r>
        <w:rPr>
          <w:rFonts w:hint="default"/>
        </w:rPr>
        <w:br w:type="textWrapping"/>
      </w:r>
      <w:r>
        <w:rPr>
          <w:rFonts w:hint="default"/>
        </w:rPr>
        <w:t xml:space="preserve">    idx_split = dataset.get_idx_split()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Step 2: Build Node Classification Dataset</w:t>
      </w:r>
      <w:r>
        <w:rPr>
          <w:rFonts w:hint="default"/>
        </w:rPr>
        <w:br w:type="textWrapping"/>
      </w:r>
      <w:r>
        <w:rPr>
          <w:rFonts w:hint="default"/>
        </w:rPr>
        <w:t xml:space="preserve">    train_dataset = [dataset[i] for i in idx_split['train']]</w:t>
      </w:r>
      <w:r>
        <w:rPr>
          <w:rFonts w:hint="default"/>
        </w:rPr>
        <w:br w:type="textWrapping"/>
      </w:r>
      <w:r>
        <w:rPr>
          <w:rFonts w:hint="default"/>
        </w:rPr>
        <w:t xml:space="preserve">    val_dataset = [dataset[i] for i in idx_split['val']]</w:t>
      </w:r>
      <w:r>
        <w:rPr>
          <w:rFonts w:hint="default"/>
        </w:rPr>
        <w:br w:type="textWrapping"/>
      </w:r>
      <w:r>
        <w:rPr>
          <w:rFonts w:hint="default"/>
        </w:rPr>
        <w:t xml:space="preserve">    test_dataset = [dataset[i] for i in idx_split['test']]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train_loader = DataLoader(train_dataset, batch_size=args.batch_size, drop_last=True, pin_memory=True, shuffle=True, collate_fn=collate_fn)</w:t>
      </w:r>
      <w:r>
        <w:rPr>
          <w:rFonts w:hint="default"/>
        </w:rPr>
        <w:br w:type="textWrapping"/>
      </w:r>
      <w:r>
        <w:rPr>
          <w:rFonts w:hint="default"/>
        </w:rPr>
        <w:t xml:space="preserve">    val_loader = DataLoader(val_dataset, batch_size=args.batch_size, drop_last=False, pin_memory=True, shuffle=False, collate_fn=collate_fn)</w:t>
      </w:r>
      <w:r>
        <w:rPr>
          <w:rFonts w:hint="default"/>
        </w:rPr>
        <w:br w:type="textWrapping"/>
      </w:r>
      <w:r>
        <w:rPr>
          <w:rFonts w:hint="default"/>
        </w:rPr>
        <w:t xml:space="preserve">    test_loader = DataLoader(test_dataset, batch_size=args.eval_batch_size, drop_last=False, pin_memory=True, shuffle=False, collate_fn=collate_fn)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Step 3: Build Model</w:t>
      </w:r>
      <w:r>
        <w:rPr>
          <w:rFonts w:hint="default"/>
        </w:rPr>
        <w:br w:type="textWrapping"/>
      </w:r>
      <w:r>
        <w:rPr>
          <w:rFonts w:hint="default"/>
        </w:rPr>
        <w:t xml:space="preserve">    args.llm_model_path = llama_model_path[args.llm_model_name]</w:t>
      </w:r>
      <w:r>
        <w:rPr>
          <w:rFonts w:hint="default"/>
        </w:rPr>
        <w:br w:type="textWrapping"/>
      </w:r>
      <w:r>
        <w:rPr>
          <w:rFonts w:hint="default"/>
        </w:rPr>
        <w:t xml:space="preserve">    model = load_model[args.model_name](graph_type=dataset.graph_type, args=args, init_prompt=dataset.prompt)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Step 4 Set Optimizer</w:t>
      </w:r>
      <w:r>
        <w:rPr>
          <w:rFonts w:hint="default"/>
        </w:rPr>
        <w:br w:type="textWrapping"/>
      </w:r>
      <w:r>
        <w:rPr>
          <w:rFonts w:hint="default"/>
        </w:rPr>
        <w:t xml:space="preserve">    params = [p for _, p in model.named_parameters() if p.requires_grad]</w:t>
      </w:r>
      <w:r>
        <w:rPr>
          <w:rFonts w:hint="default"/>
        </w:rPr>
        <w:br w:type="textWrapping"/>
      </w:r>
      <w:r>
        <w:rPr>
          <w:rFonts w:hint="default"/>
        </w:rPr>
        <w:t xml:space="preserve">    optimizer = torch.optim.AdamW(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[{'params': params, 'lr': args.lr, 'weight_decay': args.wd}, 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betas=(0.9, 0.95)</w:t>
      </w:r>
      <w:r>
        <w:rPr>
          <w:rFonts w:hint="default"/>
        </w:rPr>
        <w:br w:type="textWrapping"/>
      </w:r>
      <w:r>
        <w:rPr>
          <w:rFonts w:hint="default"/>
        </w:rPr>
        <w:t xml:space="preserve">    )</w:t>
      </w:r>
      <w:r>
        <w:rPr>
          <w:rFonts w:hint="default"/>
        </w:rPr>
        <w:br w:type="textWrapping"/>
      </w:r>
      <w:r>
        <w:rPr>
          <w:rFonts w:hint="default"/>
        </w:rPr>
        <w:t xml:space="preserve">    trainable_params, all_param = model.print_trainable_params()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print(f"trainable params: {trainable_params} || all params: {all_param} || trainable%: {100 * trainable_params / all_param}")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Step 5. Training</w:t>
      </w:r>
      <w:r>
        <w:rPr>
          <w:rFonts w:hint="default"/>
        </w:rPr>
        <w:br w:type="textWrapping"/>
      </w:r>
      <w:r>
        <w:rPr>
          <w:rFonts w:hint="default"/>
        </w:rPr>
        <w:t xml:space="preserve">    num_training_steps = args.num_epochs * len(train_loader)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progress_bar = tqdm(range(num_training_steps))</w:t>
      </w:r>
      <w:r>
        <w:rPr>
          <w:rFonts w:hint="default"/>
        </w:rPr>
        <w:br w:type="textWrapping"/>
      </w:r>
      <w:r>
        <w:rPr>
          <w:rFonts w:hint="default"/>
        </w:rPr>
        <w:t xml:space="preserve">    best_val_loss = float('inf')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for epoch in range(args.num_epochs):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model.train()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epoch_loss, accum_loss = 0., 0.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step, batch in enumerate(train_loader):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optimizer.zero_grad()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loss = model(batch)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loss.backward()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clip_grad_norm_(optimizer.param_groups[0]['params'], 0.1)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(step + 1) % args.grad_steps == 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adjust_learning_rate(optimizer.param_groups[0], args.lr, step / len(train_loader) + epoch, args)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optimizer.step()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epoch_loss, accum_loss = epoch_loss + loss.item(), accum_loss + loss.item()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(step + 1) % args.grad_steps == 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lr = optimizer.param_groups[0]["lr"]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wandb.log({'Lr': lr})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wandb.log({'Accum Loss': accum_loss / args.grad_steps})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accum_loss = 0.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progress_bar.update(1)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print(f"Epoch: {epoch}|{args.num_epochs}: Train Loss (Epoch Mean): {epoch_loss / len(train_loader)}")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wandb.log({'Train Loss (Epoch Mean)': epoch_loss / len(train_loader)})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val_loss = 0.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eval_output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model.eval()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with torch.no_grad():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for step, batch in enumerate(val_loader):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loss = model(batch)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val_loss += loss.item()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val_loss = val_loss/len(val_loader)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print(f"Epoch: {epoch}|{args.num_epochs}: Val Loss: {val_loss}")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wandb.log({'Val Loss': val_loss})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val_loss &lt; best_val_loss: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best_val_loss = val_loss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_save_checkpoint(model, optimizer, epoch, args, is_best=True)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best_epoch = epoch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print(f'Epoch {epoch} Val Loss {val_loss} Best Val Loss {best_val_loss} Best Epoch {best_epoch}')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epoch - best_epoch &gt;= args.patience: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print(f'Early stop at epoch {epoch}')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break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torch.cuda.empty_cache()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torch.cuda.reset_max_memory_allocated()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Step 5. Evaluating</w:t>
      </w:r>
      <w:r>
        <w:rPr>
          <w:rFonts w:hint="default"/>
        </w:rPr>
        <w:br w:type="textWrapping"/>
      </w:r>
      <w:r>
        <w:rPr>
          <w:rFonts w:hint="default"/>
        </w:rPr>
        <w:t xml:space="preserve">    os.makedirs(f'{args.output_dir}/{args.dataset}', exist_ok=True)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path = f'{args.output_dir}/{args.dataset}/model_name_{args.model_name}_llm_model_name_{args.llm_model_name}_llm_frozen_{args.llm_frozen}_max_txt_len_{args.max_txt_len}_max_new_tokens_{args.max_new_tokens}_gnn_model_name_{args.gnn_model_name}_patience_{args.patience}_num_epochs_{args.num_epochs}_seed{seed}.csv'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print(f'path: {path}')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model = _reload_best_model(model, args)</w:t>
      </w:r>
      <w:r>
        <w:rPr>
          <w:rFonts w:hint="default"/>
        </w:rPr>
        <w:br w:type="textWrapping"/>
      </w:r>
      <w:r>
        <w:rPr>
          <w:rFonts w:hint="default"/>
        </w:rPr>
        <w:t xml:space="preserve">    model.eval()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progress_bar_test = tqdm(range(len(test_loader)))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with open(path, "w")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step, batch in enumerate(test_loader):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with torch.no_grad():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output = model.inference(batch)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df = pd.DataFrame(output)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for _, row in df.iterrows():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f.write(json.dumps(dict(row)) + "\n")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progress_bar_test.update(1)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Step 6. Post-processing &amp; compute 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acc = eval_funcs[args.dataset](path)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print(f'Test Acc {acc}')</w:t>
      </w:r>
      <w:r>
        <w:rPr>
          <w:rFonts w:hint="default"/>
        </w:rPr>
        <w:br w:type="textWrapping"/>
      </w:r>
      <w:r>
        <w:rPr>
          <w:rFonts w:hint="default"/>
        </w:rPr>
        <w:t xml:space="preserve">    wandb.log({'Test Acc': acc})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args = parse_args_llama()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main(args)</w:t>
      </w:r>
      <w:r>
        <w:rPr>
          <w:rFonts w:hint="default"/>
        </w:rPr>
        <w:br w:type="textWrapping"/>
      </w:r>
      <w:r>
        <w:rPr>
          <w:rFonts w:hint="default"/>
        </w:rPr>
        <w:t xml:space="preserve">    torch.cuda.empty_cache()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torch.cuda.reset_max_memory_allocated()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gc.collect()</w:t>
      </w:r>
    </w:p>
    <w:p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ABAAA5C"/>
    <w:rsid w:val="FBE6E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20</TotalTime>
  <ScaleCrop>false</ScaleCrop>
  <LinksUpToDate>false</LinksUpToDate>
  <CharactersWithSpaces>0</CharactersWithSpaces>
  <Application>WPS Office_6.7.0.8823_F1E327BC-269C-435d-A152-05C5408002CA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chenglong</cp:lastModifiedBy>
  <dcterms:modified xsi:type="dcterms:W3CDTF">2025-07-14T16:21:25Z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2052-6.7.0.8823</vt:lpwstr>
  </property>
  <property fmtid="{D5CDD505-2E9C-101B-9397-08002B2CF9AE}" pid="3" name="ICV">
    <vt:lpwstr>393BC9D72C1D144295BD74681F043D27_42</vt:lpwstr>
  </property>
</Properties>
</file>